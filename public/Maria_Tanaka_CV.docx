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B5AEBA">
      <w:pPr>
        <w:spacing w:after="40"/>
        <w:jc w:val="center"/>
        <w:rPr>
          <w:color w:val="auto"/>
        </w:rPr>
      </w:pPr>
      <w:r>
        <w:rPr>
          <w:b/>
          <w:color w:val="auto"/>
          <w:sz w:val="44"/>
        </w:rPr>
        <w:t>MARIA TANAKA MUFANDAEDZA</w:t>
      </w:r>
    </w:p>
    <w:p w14:paraId="48FE83A8">
      <w:pPr>
        <w:spacing w:after="160"/>
        <w:jc w:val="center"/>
      </w:pPr>
      <w:r>
        <w:rPr>
          <w:b/>
          <w:color w:val="595959"/>
          <w:sz w:val="24"/>
        </w:rPr>
        <w:t>Computer Engineering Graduate | Web Developer</w:t>
      </w:r>
    </w:p>
    <w:p w14:paraId="652D6A32">
      <w:pPr>
        <w:spacing w:after="360"/>
        <w:jc w:val="center"/>
      </w:pPr>
      <w:r>
        <w:rPr>
          <w:color w:val="7F7F7F"/>
          <w:sz w:val="19"/>
        </w:rPr>
        <w:t>Norton, Zimbabwe  |  +90 548 859 89 97  |  mufandaedzamariat@gmail.com</w:t>
      </w:r>
      <w:r>
        <w:rPr>
          <w:color w:val="7F7F7F"/>
          <w:sz w:val="19"/>
        </w:rPr>
        <w:br w:type="textWrapping"/>
      </w:r>
      <w:r>
        <w:rPr>
          <w:color w:val="7F7F7F"/>
          <w:sz w:val="19"/>
        </w:rPr>
        <w:t>GitHub: https://github.com/mariatanaka</w:t>
      </w:r>
    </w:p>
    <w:p w14:paraId="59602AE4">
      <w:pPr>
        <w:keepNext/>
        <w:pBdr>
          <w:bottom w:val="single" w:color="1F4E79" w:sz="8" w:space="4"/>
        </w:pBdr>
        <w:spacing w:before="280" w:after="120"/>
        <w:rPr>
          <w:color w:val="auto"/>
        </w:rPr>
      </w:pPr>
      <w:r>
        <w:rPr>
          <w:b/>
          <w:color w:val="auto"/>
          <w:sz w:val="24"/>
        </w:rPr>
        <w:t>PROFESSIONAL SUMMARY</w:t>
      </w:r>
    </w:p>
    <w:p w14:paraId="3A704062">
      <w:pPr>
        <w:spacing w:after="200"/>
      </w:pPr>
      <w:r>
        <w:t>Computer Engineering graduate with web development experience across freelance work and Upgrade Transformations. Skilled in Python, Flask, React, JavaScript, and SQL, with academic project experience in computer vision and recommendation systems. Interested in building practical software solutions and developing further in software engineering and AI.</w:t>
      </w:r>
    </w:p>
    <w:p w14:paraId="2EC2FF17">
      <w:pPr>
        <w:keepNext/>
        <w:pBdr>
          <w:bottom w:val="single" w:color="1F4E79" w:sz="8" w:space="4"/>
        </w:pBdr>
        <w:spacing w:before="280" w:after="120"/>
        <w:rPr>
          <w:color w:val="auto"/>
        </w:rPr>
      </w:pPr>
      <w:r>
        <w:rPr>
          <w:b/>
          <w:color w:val="auto"/>
          <w:sz w:val="24"/>
        </w:rPr>
        <w:t>TECHNICAL SKILLS</w:t>
      </w:r>
    </w:p>
    <w:p w14:paraId="430FC2FB">
      <w:pPr>
        <w:pStyle w:val="23"/>
        <w:spacing w:after="60"/>
      </w:pPr>
      <w:r>
        <w:rPr>
          <w:b/>
        </w:rPr>
        <w:t xml:space="preserve">Programming: </w:t>
      </w:r>
      <w:r>
        <w:t>Python, JavaScript, C++</w:t>
      </w:r>
    </w:p>
    <w:p w14:paraId="0C2F11F7">
      <w:pPr>
        <w:pStyle w:val="23"/>
        <w:spacing w:after="60"/>
      </w:pPr>
      <w:r>
        <w:rPr>
          <w:b/>
        </w:rPr>
        <w:t xml:space="preserve">Frontend: </w:t>
      </w:r>
      <w:r>
        <w:t>React, Vite, HTML5, CSS3</w:t>
      </w:r>
    </w:p>
    <w:p w14:paraId="3483927F">
      <w:pPr>
        <w:pStyle w:val="23"/>
        <w:spacing w:after="60"/>
      </w:pPr>
      <w:r>
        <w:rPr>
          <w:b/>
        </w:rPr>
        <w:t xml:space="preserve">Backend: </w:t>
      </w:r>
      <w:r>
        <w:t>Flask, REST APIs</w:t>
      </w:r>
    </w:p>
    <w:p w14:paraId="467D2BE0">
      <w:pPr>
        <w:pStyle w:val="23"/>
        <w:spacing w:after="60"/>
      </w:pPr>
      <w:r>
        <w:rPr>
          <w:b/>
        </w:rPr>
        <w:t xml:space="preserve">Databases: </w:t>
      </w:r>
      <w:r>
        <w:t>SQL, SQLite, SQLAlchemy</w:t>
      </w:r>
    </w:p>
    <w:p w14:paraId="7BA85E1C">
      <w:pPr>
        <w:pStyle w:val="23"/>
        <w:spacing w:after="60"/>
      </w:pPr>
      <w:r>
        <w:rPr>
          <w:b/>
        </w:rPr>
        <w:t xml:space="preserve">AI &amp; Image Processing: </w:t>
      </w:r>
      <w:r>
        <w:t>PyTorch, scikit-learn, OpenCV, Pillow, cosine similarity</w:t>
      </w:r>
    </w:p>
    <w:p w14:paraId="7DDD7F85">
      <w:pPr>
        <w:pStyle w:val="23"/>
        <w:spacing w:after="60"/>
      </w:pPr>
      <w:r>
        <w:rPr>
          <w:b/>
        </w:rPr>
        <w:t xml:space="preserve">Tools &amp; IT: </w:t>
      </w:r>
      <w:r>
        <w:t>Git, GitHub, Microsoft 365 domain configuration, networking fundamentals</w:t>
      </w:r>
    </w:p>
    <w:p w14:paraId="45E8E357">
      <w:pPr>
        <w:keepNext/>
        <w:pBdr>
          <w:bottom w:val="single" w:color="1F4E79" w:sz="8" w:space="4"/>
        </w:pBdr>
        <w:spacing w:before="280" w:after="120"/>
        <w:rPr>
          <w:color w:val="auto"/>
        </w:rPr>
      </w:pPr>
      <w:r>
        <w:rPr>
          <w:b/>
          <w:color w:val="auto"/>
          <w:sz w:val="24"/>
        </w:rPr>
        <w:t>PROFESSIONAL EXPERIENCE</w:t>
      </w:r>
    </w:p>
    <w:p w14:paraId="0D36344B">
      <w:pPr>
        <w:tabs>
          <w:tab w:val="right" w:pos="9936"/>
        </w:tabs>
        <w:spacing w:after="40"/>
      </w:pPr>
      <w:r>
        <w:rPr>
          <w:b/>
        </w:rPr>
        <w:t>Web Developer — Upgrade Transformations</w:t>
      </w:r>
      <w:r>
        <w:rPr>
          <w:i/>
        </w:rPr>
        <w:tab/>
      </w:r>
      <w:r>
        <w:rPr>
          <w:i/>
        </w:rPr>
        <w:t>Dates Not Specified</w:t>
      </w:r>
    </w:p>
    <w:p w14:paraId="630A8EAB">
      <w:pPr>
        <w:pStyle w:val="23"/>
        <w:spacing w:after="40"/>
      </w:pPr>
      <w:r>
        <w:t>Contribute to web development and technical tasks.</w:t>
      </w:r>
    </w:p>
    <w:p w14:paraId="6522182C">
      <w:pPr>
        <w:pStyle w:val="23"/>
        <w:spacing w:after="120"/>
      </w:pPr>
      <w:r>
        <w:t>Assisted with company domain configuration for Microsoft 365 workspace services.</w:t>
      </w:r>
    </w:p>
    <w:p w14:paraId="5AC64C42">
      <w:pPr>
        <w:tabs>
          <w:tab w:val="right" w:pos="9936"/>
        </w:tabs>
        <w:spacing w:after="40"/>
      </w:pPr>
      <w:r>
        <w:rPr>
          <w:b/>
        </w:rPr>
        <w:t>Freelance Web Developer</w:t>
      </w:r>
      <w:r>
        <w:rPr>
          <w:i/>
        </w:rPr>
        <w:tab/>
      </w:r>
      <w:r>
        <w:rPr>
          <w:i/>
        </w:rPr>
        <w:t>Dates Not Specified</w:t>
      </w:r>
    </w:p>
    <w:p w14:paraId="1043E119">
      <w:pPr>
        <w:pStyle w:val="23"/>
        <w:spacing w:after="40"/>
      </w:pPr>
      <w:r>
        <w:t>Work on web development projects and application features.</w:t>
      </w:r>
    </w:p>
    <w:p w14:paraId="59EBB093">
      <w:pPr>
        <w:pStyle w:val="23"/>
        <w:spacing w:after="120"/>
      </w:pPr>
      <w:r>
        <w:t>Develop and refine interfaces, application logic, and database functionality.</w:t>
      </w:r>
    </w:p>
    <w:p w14:paraId="4107B00E">
      <w:pPr>
        <w:keepNext/>
        <w:pBdr>
          <w:bottom w:val="single" w:color="1F4E79" w:sz="8" w:space="4"/>
        </w:pBdr>
        <w:spacing w:before="280" w:after="120"/>
        <w:rPr>
          <w:color w:val="auto"/>
        </w:rPr>
      </w:pPr>
      <w:r>
        <w:rPr>
          <w:b/>
          <w:color w:val="auto"/>
          <w:sz w:val="24"/>
        </w:rPr>
        <w:t>ACADEMIC PROJECTS</w:t>
      </w:r>
    </w:p>
    <w:p w14:paraId="22C1F112">
      <w:pPr>
        <w:tabs>
          <w:tab w:val="right" w:pos="9936"/>
        </w:tabs>
        <w:spacing w:after="40"/>
      </w:pPr>
      <w:r>
        <w:rPr>
          <w:b/>
        </w:rPr>
        <w:t>Virtual Stylist – Complete the Look</w:t>
      </w:r>
      <w:r>
        <w:rPr>
          <w:i/>
        </w:rPr>
        <w:t xml:space="preserve"> (Computer Engineering Graduation Project)</w:t>
      </w:r>
      <w:r>
        <w:rPr>
          <w:b/>
        </w:rPr>
        <w:tab/>
      </w:r>
      <w:r>
        <w:rPr>
          <w:b/>
        </w:rPr>
        <w:t>Completed 2026</w:t>
      </w:r>
    </w:p>
    <w:p w14:paraId="0AF6393A">
      <w:pPr>
        <w:spacing w:after="60"/>
      </w:pPr>
      <w:r>
        <w:t>Developed a web prototype that recommends visually compatible clothing, supports wardrobe management, and displays outfit combinations on customizable avatars.</w:t>
      </w:r>
    </w:p>
    <w:p w14:paraId="4EBCDE16">
      <w:pPr>
        <w:pStyle w:val="23"/>
        <w:spacing w:after="40"/>
      </w:pPr>
      <w:r>
        <w:t>Built backend functionality using Python, Flask, and REST APIs.</w:t>
      </w:r>
    </w:p>
    <w:p w14:paraId="24FE61BC">
      <w:pPr>
        <w:pStyle w:val="23"/>
        <w:spacing w:after="40"/>
      </w:pPr>
      <w:r>
        <w:t>Integrated SQLite databases using SQLAlchemy.</w:t>
      </w:r>
    </w:p>
    <w:p w14:paraId="589E87F4">
      <w:pPr>
        <w:pStyle w:val="23"/>
        <w:spacing w:after="40"/>
      </w:pPr>
      <w:r>
        <w:t>Implemented image preprocessing and recommendation scoring using cosine similarity and colour compatibility.</w:t>
      </w:r>
    </w:p>
    <w:p w14:paraId="2A20894D">
      <w:pPr>
        <w:pStyle w:val="23"/>
        <w:spacing w:after="40"/>
      </w:pPr>
      <w:r>
        <w:t>Worked with CNN-based image features and machine-learning techniques.</w:t>
      </w:r>
    </w:p>
    <w:p w14:paraId="0606C8C0">
      <w:pPr>
        <w:pStyle w:val="23"/>
        <w:spacing w:after="40"/>
      </w:pPr>
      <w:r>
        <w:t>Connected the frontend, backend, and database.</w:t>
      </w:r>
    </w:p>
    <w:p w14:paraId="5AE30C41">
      <w:pPr>
        <w:spacing w:before="40" w:after="120"/>
      </w:pPr>
      <w:r>
        <w:rPr>
          <w:b/>
        </w:rPr>
        <w:t xml:space="preserve">Technologies: </w:t>
      </w:r>
      <w:r>
        <w:t>Python, Flask, JavaScript, HTML, CSS, SQLite, SQLAlchemy, PyTorch, OpenCV, Pillow.</w:t>
      </w:r>
    </w:p>
    <w:p w14:paraId="7C73357D">
      <w:pPr>
        <w:keepNext/>
        <w:pBdr>
          <w:bottom w:val="single" w:color="1F4E79" w:sz="8" w:space="4"/>
        </w:pBdr>
        <w:spacing w:before="280" w:after="120"/>
        <w:rPr>
          <w:color w:val="auto"/>
        </w:rPr>
      </w:pPr>
      <w:r>
        <w:rPr>
          <w:b/>
          <w:color w:val="auto"/>
          <w:sz w:val="24"/>
        </w:rPr>
        <w:t>EDUCATION</w:t>
      </w:r>
    </w:p>
    <w:p w14:paraId="5FEE491A">
      <w:pPr>
        <w:tabs>
          <w:tab w:val="right" w:pos="9936"/>
        </w:tabs>
        <w:spacing w:after="40"/>
      </w:pPr>
      <w:r>
        <w:rPr>
          <w:b/>
        </w:rPr>
        <w:t>Bachelor of Science in Computer Engineering</w:t>
      </w:r>
      <w:r>
        <w:rPr>
          <w:i/>
        </w:rPr>
        <w:tab/>
      </w:r>
      <w:r>
        <w:rPr>
          <w:i/>
        </w:rPr>
        <w:t>Graduated: 2026</w:t>
      </w:r>
    </w:p>
    <w:p w14:paraId="7D9D48D9">
      <w:pPr>
        <w:spacing w:after="120"/>
      </w:pPr>
      <w:r>
        <w:t>European University of Lefke</w:t>
      </w:r>
    </w:p>
    <w:p w14:paraId="54C692E0">
      <w:pPr>
        <w:keepNext/>
        <w:pBdr>
          <w:bottom w:val="single" w:color="1F4E79" w:sz="8" w:space="4"/>
        </w:pBdr>
        <w:spacing w:before="280" w:after="120"/>
        <w:rPr>
          <w:color w:val="auto"/>
        </w:rPr>
      </w:pPr>
      <w:r>
        <w:rPr>
          <w:b/>
          <w:color w:val="auto"/>
          <w:sz w:val="24"/>
        </w:rPr>
        <w:t>ADDITIONAL EXPERIENCE</w:t>
      </w:r>
    </w:p>
    <w:p w14:paraId="43B569AE">
      <w:pPr>
        <w:pStyle w:val="23"/>
        <w:spacing w:after="40"/>
      </w:pPr>
      <w:r>
        <w:rPr>
          <w:b/>
        </w:rPr>
        <w:t xml:space="preserve">Hospitality &amp; Customer Service: </w:t>
      </w:r>
      <w:r>
        <w:t>Developed customer communication, teamwork, and service skills.</w:t>
      </w:r>
    </w:p>
    <w:p w14:paraId="788EB89D">
      <w:pPr>
        <w:pStyle w:val="23"/>
        <w:spacing w:after="120"/>
      </w:pPr>
      <w:r>
        <w:rPr>
          <w:b/>
        </w:rPr>
        <w:t xml:space="preserve">Clothing Sales &amp; Customer Assistance: </w:t>
      </w:r>
      <w:r>
        <w:t>Assisted customers with product selection and sales in a family business.</w:t>
      </w:r>
    </w:p>
    <w:p w14:paraId="4F01F258">
      <w:pPr>
        <w:keepNext/>
        <w:pBdr>
          <w:bottom w:val="single" w:color="1F4E79" w:sz="8" w:space="4"/>
        </w:pBdr>
        <w:spacing w:before="280" w:after="120"/>
        <w:rPr>
          <w:color w:val="auto"/>
        </w:rPr>
      </w:pPr>
      <w:r>
        <w:rPr>
          <w:b/>
          <w:color w:val="auto"/>
          <w:sz w:val="24"/>
        </w:rPr>
        <w:t>LANGUAGES &amp; CAREER INTERESTS</w:t>
      </w:r>
    </w:p>
    <w:p w14:paraId="731D6B54">
      <w:pPr>
        <w:spacing w:after="80"/>
      </w:pPr>
      <w:r>
        <w:rPr>
          <w:b/>
        </w:rPr>
        <w:t xml:space="preserve">Languages: </w:t>
      </w:r>
      <w:r>
        <w:t>English (Fluent)  •  Shona (Native)  •  German (A2 — Elementary)</w:t>
      </w:r>
    </w:p>
    <w:p w14:paraId="32638C51">
      <w:pPr>
        <w:spacing w:after="280"/>
      </w:pPr>
      <w:r>
        <w:rPr>
          <w:b/>
        </w:rPr>
        <w:t xml:space="preserve">Career Interests: </w:t>
      </w:r>
      <w:r>
        <w:t>Software engineering, AI applications, and practical technology development.</w:t>
      </w:r>
    </w:p>
    <w:p w14:paraId="1E62B532">
      <w:pPr>
        <w:jc w:val="center"/>
      </w:pPr>
      <w:r>
        <w:rPr>
          <w:i/>
        </w:rPr>
        <w:t>References available upon request.</w:t>
      </w:r>
      <w:bookmarkStart w:id="0" w:name="_GoBack"/>
      <w:bookmarkEnd w:id="0"/>
    </w:p>
    <w:sectPr>
      <w:pgSz w:w="12240" w:h="15840"/>
      <w:pgMar w:top="1152" w:right="1152" w:bottom="1152"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33856"/>
    <w:rsid w:val="00CB0664"/>
    <w:rsid w:val="00FC69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333333"/>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313</Words>
  <Characters>2215</Characters>
  <Lines>0</Lines>
  <Paragraphs>0</Paragraphs>
  <TotalTime>0</TotalTime>
  <ScaleCrop>false</ScaleCrop>
  <LinksUpToDate>false</LinksUpToDate>
  <CharactersWithSpaces>2497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WPS_1715360956</cp:lastModifiedBy>
  <dcterms:modified xsi:type="dcterms:W3CDTF">2026-10-15T09:17:05Z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eyJoZGlkIjoiMDA3YzVhOTAzYzRmY2ZlOTczNjk4ZTBjZmM3NTM5N2QiLCJ1c2VySWQiOiI4ODEzODA5MjYxNTY4In0=</vt:lpwstr>
  </property>
  <property fmtid="{D5CDD505-2E9C-101B-9397-08002B2CF9AE}" pid="3" name="KSOProductBuildVer">
    <vt:lpwstr>1033-12.1.0.29162</vt:lpwstr>
  </property>
  <property fmtid="{D5CDD505-2E9C-101B-9397-08002B2CF9AE}" pid="4" name="ICV">
    <vt:lpwstr>39378780A752401BAD0E58F00BD62241_12</vt:lpwstr>
  </property>
</Properties>
</file>